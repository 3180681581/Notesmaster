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</w:pPr>
      <w:r>
        <w:t>Notes Master 笔记应用 - 项目完整汇报</w:t>
      </w:r>
    </w:p>
    <w:p>
      <w:pPr>
        <w:pStyle w:val="4"/>
      </w:pPr>
      <w:r>
        <w:t>一、项目概况</w:t>
      </w:r>
    </w:p>
    <w:p>
      <w:pPr>
        <w:pStyle w:val="5"/>
      </w:pPr>
      <w:r>
        <w:t>1.1 项目基本信息</w:t>
      </w:r>
    </w:p>
    <w:p>
      <w:pPr>
        <w:pStyle w:val="16"/>
      </w:pPr>
      <w:r>
        <w:t>项目名称：Notes Master（</w:t>
      </w:r>
      <w:r>
        <w:rPr>
          <w:rFonts w:hint="eastAsia" w:eastAsia="宋体"/>
          <w:lang w:val="en-US" w:eastAsia="zh-CN"/>
        </w:rPr>
        <w:t>小米便签</w:t>
      </w:r>
      <w:r>
        <w:t>）</w:t>
      </w:r>
    </w:p>
    <w:p>
      <w:pPr>
        <w:pStyle w:val="16"/>
      </w:pPr>
      <w:r>
        <w:t>项目类型：Android 移动应用</w:t>
      </w:r>
    </w:p>
    <w:p>
      <w:pPr>
        <w:pStyle w:val="16"/>
      </w:pPr>
      <w:r>
        <w:t>主包名：net.micode.notes</w:t>
      </w:r>
    </w:p>
    <w:p>
      <w:pPr>
        <w:pStyle w:val="16"/>
      </w:pPr>
      <w:r>
        <w:t>目标 API：Android 30 - 36</w:t>
      </w:r>
    </w:p>
    <w:p>
      <w:pPr>
        <w:pStyle w:val="16"/>
      </w:pPr>
      <w:r>
        <w:t>开发框架：Android Studio + Gradle</w:t>
      </w:r>
    </w:p>
    <w:p>
      <w:pPr>
        <w:pStyle w:val="16"/>
      </w:pPr>
      <w:r>
        <w:t>核心许可：Apache License 2.0</w:t>
      </w:r>
    </w:p>
    <w:p>
      <w:pPr>
        <w:pStyle w:val="5"/>
      </w:pPr>
      <w:r>
        <w:t>1.2 项目定位</w:t>
      </w:r>
    </w:p>
    <w:p>
      <w:r>
        <w:t>Notes Master 是一款功能完整的笔记管理应用，提供本地笔记管理和云端同步功能。用户可以创建、编辑、删除笔记，支持富文本编辑、颜色标记、提醒、Widget 显示和 Google Task 云同步等功能。</w:t>
      </w:r>
    </w:p>
    <w:p>
      <w:r>
        <w:t>________________________________________</w:t>
      </w:r>
    </w:p>
    <w:p>
      <w:pPr>
        <w:pStyle w:val="4"/>
      </w:pPr>
      <w:r>
        <w:t>二、架构设计</w:t>
      </w:r>
    </w:p>
    <w:p>
      <w:pPr>
        <w:pStyle w:val="5"/>
      </w:pPr>
      <w:r>
        <w:t>2.1 总体架构</w:t>
      </w:r>
    </w:p>
    <w:p>
      <w:r>
        <w:t>应用采用 分层架构设计，从上到下分为：</w:t>
      </w:r>
    </w:p>
    <w:p>
      <w:pPr>
        <w:pStyle w:val="5"/>
      </w:pPr>
      <w:r>
        <w:drawing>
          <wp:inline distT="0" distB="0" distL="114300" distR="114300">
            <wp:extent cx="5476875" cy="5059045"/>
            <wp:effectExtent l="0" t="0" r="9525" b="825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505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</w:pPr>
      <w:r>
        <w:t>2.2 核心设计模式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9"/>
        <w:gridCol w:w="2172"/>
        <w:gridCol w:w="4225"/>
      </w:tblGrid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</w:pPr>
            <w:r>
              <w:t>设计模式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应用场景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实现类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MVC 模式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笔记列表展示、编辑界面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NotesListActivity + NotesListAdapter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单例模式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全局实例管理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GTaskManager、NotesDatabaseHelper、BackupUtils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ContentProvider 模式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数据访问接口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NotesProvider（统一数据访问）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AsyncTask 模式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后台异步操作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GTaskASyncTask、BackupTask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观察者模式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UI 变化监听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WorkingNote.NoteSettingChangedListener</w:t>
            </w:r>
          </w:p>
        </w:tc>
      </w:tr>
      <w:tr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适配器模式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ListView 适配</w:t>
            </w:r>
          </w:p>
        </w:tc>
        <w:tc>
          <w:tcPr>
            <w:tcW w:w="2880" w:type="dxa"/>
          </w:tcPr>
          <w:p>
            <w:pPr>
              <w:spacing w:after="0" w:line="240" w:lineRule="auto"/>
            </w:pPr>
            <w:r>
              <w:t>NotesListAdapter、FoldersListAdapter</w:t>
            </w:r>
          </w:p>
        </w:tc>
      </w:tr>
    </w:tbl>
    <w:p>
      <w:pPr>
        <w:pStyle w:val="5"/>
      </w:pPr>
      <w:r>
        <w:t>2.3 模块依赖关系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>UI 层模块：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├── NotesListActivity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  ├──&gt; NotesListAdapter, FoldersListAdapter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  ├──&gt; NotesProvider (查询笔记列表)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  ├──&gt; DataUtils (批量操作)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  ├──&gt; BackupUtils (导出导入)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  └──&gt; GTaskSyncService (启动同步)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├── NoteEditActivity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  ├──&gt; WorkingNote (笔记工作模型)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  ├──&gt; NoteEditText (富文本编辑)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  ├──&gt; DateTimePickerDialog (提醒设置)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  └──&gt; NoteWidgetProvider_2x/4x (Widget更新)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└── NotesPreferenceActivity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└──&gt; SharedPreferences (用户设置)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>数据层模块：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├── NotesProvider (ContentProvider)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  ├──&gt; NotesDatabaseHelper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  └──&gt; UriMatcher (路由)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├── NotesDatabaseHelper (SQLiteOpenHelper)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  ├──&gt; SQLiteDatabase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  └──&gt; 表结构：note, data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└── Notes.java (数据常量定义)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>同步层模块：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├── GTaskSyncService (后台服务)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  └──&gt; GTaskASyncTask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├── GTaskManager (同步管理器)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  ├──&gt; GTaskClient (HTTP通信)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  ├──&gt; SqlNote (本地数据)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  ├──&gt; Task, TaskList (远程数据)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  └──&gt; MetaData (同步元数据)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└── GTaskClient (网络通信)</w:t>
      </w:r>
    </w:p>
    <w:p>
      <w:pPr>
        <w:shd w:val="clear" w:fill="E7E6E6"/>
        <w:spacing w:before="120" w:after="120"/>
        <w:ind w:left="720" w:right="72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   └──&gt; HttpClient (Apache HTTP)</w:t>
      </w:r>
    </w:p>
    <w:p>
      <w:r>
        <w:t>________________________________________</w:t>
      </w:r>
    </w:p>
    <w:p/>
    <w:p>
      <w:r>
        <w:drawing>
          <wp:inline distT="0" distB="0" distL="114300" distR="114300">
            <wp:extent cx="5479415" cy="3079750"/>
            <wp:effectExtent l="0" t="0" r="6985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307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473065" cy="1659890"/>
            <wp:effectExtent l="0" t="0" r="635" b="381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3065" cy="165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475605" cy="2517140"/>
            <wp:effectExtent l="0" t="0" r="10795" b="1016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5605" cy="251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t>________________________________________</w:t>
      </w:r>
    </w:p>
    <w:p>
      <w:pPr>
        <w:pStyle w:val="4"/>
      </w:pPr>
      <w:r>
        <w:t>三、核心功能详细描述</w:t>
      </w:r>
    </w:p>
    <w:p>
      <w:pPr>
        <w:pStyle w:val="5"/>
      </w:pPr>
      <w:r>
        <w:t>3.1 笔记基本操作流程</w:t>
      </w:r>
    </w:p>
    <w:p>
      <w:pPr>
        <w:pStyle w:val="5"/>
      </w:pPr>
      <w:r>
        <w:t>背景知识：理解应用的核心数据流</w:t>
      </w:r>
    </w:p>
    <w:p>
      <w:r>
        <w:t>在学习笔记操作之前，初学者需要理解以下关键概念：</w:t>
      </w:r>
    </w:p>
    <w:p>
      <w:pPr>
        <w:rPr>
          <w:rFonts w:hint="eastAsia" w:eastAsia="宋体"/>
          <w:lang w:eastAsia="zh-CN"/>
        </w:rPr>
      </w:pPr>
      <w:r>
        <w:t>1. 应用的数据分层</w:t>
      </w:r>
    </w:p>
    <w:p>
      <w:pPr>
        <w:pStyle w:val="16"/>
      </w:pPr>
      <w:r>
        <w:t>UI 层：用户看到的界面（Activity、Dialog、ListView等）</w:t>
      </w:r>
    </w:p>
    <w:p>
      <w:pPr>
        <w:pStyle w:val="16"/>
      </w:pPr>
      <w:r>
        <w:t>业务逻辑层：处理用户操作、数据转换的中间层（WorkingNote、Note等）</w:t>
      </w:r>
    </w:p>
    <w:p>
      <w:pPr>
        <w:pStyle w:val="16"/>
      </w:pPr>
      <w:r>
        <w:t>数据访问层：通过 ContentProvider 统一管理数据库访问</w:t>
      </w:r>
    </w:p>
    <w:p>
      <w:pPr>
        <w:pStyle w:val="16"/>
      </w:pPr>
      <w:r>
        <w:t>数据库层：SQLite 数据库中的表结构</w:t>
      </w:r>
    </w:p>
    <w:p>
      <w:r>
        <w:t>2. 数据流向 用户操作 → UI层 → 业务逻辑层 → ContentProvider → SQLiteDatabase → 数据库文件</w:t>
      </w:r>
    </w:p>
    <w:p>
      <w:pPr>
        <w:rPr>
          <w:rFonts w:hint="eastAsia" w:eastAsia="宋体"/>
          <w:lang w:eastAsia="zh-CN"/>
        </w:rPr>
      </w:pPr>
      <w:r>
        <w:t>3. 为什么要有这么多层？</w:t>
      </w:r>
    </w:p>
    <w:p>
      <w:pPr>
        <w:pStyle w:val="16"/>
      </w:pPr>
      <w:r>
        <w:t>分离关注点：每层只负责自己的职责</w:t>
      </w:r>
    </w:p>
    <w:p>
      <w:pPr>
        <w:pStyle w:val="16"/>
      </w:pPr>
      <w:r>
        <w:t>提高可维护性：修改某一层不会影响其他层</w:t>
      </w:r>
    </w:p>
    <w:p>
      <w:pPr>
        <w:pStyle w:val="16"/>
      </w:pPr>
      <w:r>
        <w:t>方便测试：可以单独测试每一层</w:t>
      </w:r>
    </w:p>
    <w:p>
      <w:pPr>
        <w:pStyle w:val="16"/>
      </w:pPr>
      <w:r>
        <w:t>保证数据一致性：通过 ContentProvider 统一管理</w:t>
      </w:r>
    </w:p>
    <w:p>
      <w:pPr>
        <w:pStyle w:val="5"/>
      </w:pPr>
      <w:r>
        <w:t>3.1.1 创建新笔记</w:t>
      </w:r>
    </w:p>
    <w:p>
      <w:r>
        <w:t>场景描述：用户打开应用后，点击"新建笔记"按钮，输入笔记内容并保存。</w:t>
      </w:r>
    </w:p>
    <w:p>
      <w:pPr>
        <w:rPr>
          <w:rFonts w:hint="eastAsia" w:eastAsia="宋体"/>
          <w:lang w:eastAsia="zh-CN"/>
        </w:rPr>
      </w:pPr>
      <w:r>
        <w:t>为什么需要这个流程？</w:t>
      </w:r>
    </w:p>
    <w:p>
      <w:pPr>
        <w:pStyle w:val="16"/>
      </w:pPr>
      <w:r>
        <w:t>允许用户创建新的笔记记录</w:t>
      </w:r>
    </w:p>
    <w:p>
      <w:pPr>
        <w:pStyle w:val="16"/>
      </w:pPr>
      <w:r>
        <w:t>确保数据被正确存储到本地数据库</w:t>
      </w:r>
    </w:p>
    <w:p>
      <w:pPr>
        <w:pStyle w:val="16"/>
      </w:pPr>
      <w:r>
        <w:t>同时更新 UI 让用户看到新笔记</w:t>
      </w:r>
    </w:p>
    <w:p>
      <w:r>
        <w:t>流程说明：</w:t>
      </w:r>
    </w:p>
    <w:p>
      <w:r>
        <w:fldChar w:fldCharType="begin"/>
      </w:r>
      <w:r>
        <w:instrText xml:space="preserve"> HYPERLINK "流程图1.drawio" </w:instrText>
      </w:r>
      <w:r>
        <w:fldChar w:fldCharType="separate"/>
      </w:r>
      <w:r>
        <w:rPr>
          <w:rStyle w:val="134"/>
        </w:rPr>
        <w:t>流程图1.drawio</w:t>
      </w:r>
      <w:r>
        <w:fldChar w:fldCharType="end"/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>用户打开应用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↓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>[NoteEditActivity.java]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>NotesListActivity.onCreate()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├─ WorkingNote.init() 初始化数据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└─ 说明：初始化笔记的运行时数据（标题、内容、颜色等）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   这些数据会暂时存放在内存中，用户编辑时操作这些内存数据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├─ NotesListAdapter 创建适配器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└─ 说明：适配器是 ListView 和数据之间的"桥梁"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   它将数据库中的笔记数据转换成 UI 能显示的形式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├─ PreferenceManager.getDefaultSharedPreferences() 读取配置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└─ 说明：从 SharedPreferences 读取用户的偏好设置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   （如默认背景色、字体大小等），这是 Android 系统提供的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   轻量级键值对存储，用于存放用户配置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└─ ContentResolver.query(CONTENT_NOTE_URI, ...) 查询笔记列表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└─ 说明：通过 ContentResolver（内容解析器）查询笔记数据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ContentProvider 会接收这个查询请求，然后从数据库中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获取数据并返回 Cursor（游标）对象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↓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>用户点击"新建笔记"按钮 (NotesListActivity 中的按钮点击事件)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├─ 说明：用户在 UI 上的交互被 Android 系统捕获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└─ 触发 Activity 中定义的点击监听器（OnClickListener）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↓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>[NoteEditActivity.java]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>NoteEditActivity.onCreate()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├─ WorkingNote.newNote(Context) 创建新笔记对象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├─ mNoteId = 0 (表示新笔记)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 └─ 说明：笔记 ID 为 0 表示这是一个新创建的笔记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          还没有被保存到数据库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├─ mContent = ""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 └─ 说明：内容初始化为空字符串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├─ mBgColorId = ResourceParser.getDefaultBgColorId()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 └─ 说明：从资源解析器获取默认的背景颜色 ID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          背景颜色使用 ID 而不是直接的 RGB 值，好处是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          可以集中管理颜色，修改时只需改一个地方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└─ Note.createNewNote(context) 初始化 Note 对象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   └─ 说明：Note 对象是数据模型，用于管理笔记与数据库的交互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           它会为新笔记生成一个 Note 对象，等待后续的保存操作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├─ NoteEditText.setHint() 设置提示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└─ 说明：在文本框中显示灰色的提示文字"请输入笔记内容..."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         帮助用户理解这个输入框的用途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└─ setContentView(R.layout.note_edit) 显示编辑布局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└─ 说明：从 XML 布局文件加载 UI，显示编辑界面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      包括文本输入框、背景色选择器、提醒按钮等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↓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>用户输入笔记内容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├─ 说明：用户在 NoteEditText 中敲击键盘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└─ 每次输入都会触发文本监听事件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↓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>[NoteEditText.java]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>NoteEditText.onTextChanged()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├─ 什么时候会被调用？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└─ 每当用户在文本框中输入或删除字符时，这个方法就会被触发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├─ 用途是什么？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└─ 实时监听文本变化，更新内存中的笔记内容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   这样做的好处是用户不用每次按保存按钮，系统会自动保存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└─ WorkingNote.setWorkingText(text) 更新内容到内存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└─ 说明：将新输入的文本保存到 WorkingNote 对象中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      这时数据还只在内存里，没有写入数据库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↓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>用户点击保存/返回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├─ 说明：用户完成编辑后点击返回按钮或点击保存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└─ 触发 onPause() 生命周期方法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↓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>[NoteEditActivity.java]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>NoteEditActivity.onPause()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├─ 什么是 onPause？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└─ Activity 生命周期中的一个重要方法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   当 Activity 即将进入后台或被销毁时调用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   这是保存数据的最后机会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├─ 为什么在这里保存？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└─ 确保用户离开时数据不会丢失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   如果等到 onDestroy 再保存，可能来不及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└─ WorkingNote.saveNote() 保存笔记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↓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[WorkingNote.java]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WorkingNote.saveNote()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 ├─ 什么做这个方法做的是什么？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 │ └─ 将内存中的数据同步到数据库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 ├─ Note.syncNote() 同步笔记数据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 │   ↓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 │   [Note.java]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 │   Note.syncNote()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 │     ├─ 为什么使用 ContentProviderOperation？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 │     │ └─ ContentProviderOperation 允许批量操作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 │     │    即使操作失败也可以全部回滚，保证数据一致性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 │    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 │     ├─ ContentProviderOperation.Builder 创建操作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 │     │ └─ 说明：使用 Builder 模式构建操作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 │     │          这是一种常见的设计模式，让代码更清晰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 │    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 │     ├─ 区分新建笔记 (mNoteId == 0):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 │     │   ├─ createNote() 创建新笔记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 │     │   │ ├─ builder.withUri(CONTENT_NOTE_URI)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 │     │   │ │ └─ 指定操作的 URI（数据源）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 │     │   │ │    "content://micode_notes/note" 表示要操作的是笔记表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 │     │   │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 │     │   │ ├─ builder.withValue(NoteColumns.SNIPPET, snippet)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 │     │   │ │ └─ 设置笔记摘要（标题）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 │     │   │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 │     │   │ ├─ builder.withValue(NoteColumns.CREATED_DATE, timestamp)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 │     │   │ │ └─ 设置创建时间（当前系统时间）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 │     │   │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 │     │   │ └─ builder.withValue(NoteColumns.TYPE, TYPE_NOTE)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 │     │   │    └─ 设置笔记类型（区分笔记、文件夹等）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 │     │  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 │     │   └─ ContentResolver.applyBatch(AUTHORITY, operations)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 │     │      └─ 说明：一次性提交所有操作到 ContentProvider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 │     │              这比多次调用要高效得多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 │    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 │     ├─ 创建笔记内容 (Data 表)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 │     │   ├─ 为什么要分两个表存储？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 │     │   │ └─ note 表存储笔记的元数据（标题、创建时间、背景色等）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 │     │   │    data 表存储笔记的实际内容（正文）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 │     │   │    这样做的好处是可以只查询元数据而不加载全部内容，提高查询速度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 │     │  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 │     │   ├─ insertTextData() 插入文本数据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 │     │   │ ├─ builder.withUri(CONTENT_DATA_URI)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 │     │   │ │ └─ 指定操作的是 data 表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 │     │   │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 │     │   │ ├─ builder.withValue(DataColumns.MIME_TYPE, NOTE)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 │     │   │ │ └─ 设置 MIME 类型（"text/note" 表示文本笔记）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 │     │   │ │    这样可以支持不同类型的内容（如通话记录）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 │     │   │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 │     │   │ ├─ builder.withValue(DataColumns.CONTENT, mContent)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 │     │   │ │ └─ 设置实际的笔记内容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 │     │   │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 │     │   │ └─ ContentResolver.applyBatch()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 │     │   │    └─ 提交数据表的操作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 │     │  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 │     │   └─ 更新修改时间戳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 │     │       ├─ updateNote()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 │     │       ├─ builder.withValue(NoteColumns.MODIFIED_DATE, System.currentTimeMillis())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 │     │       │ └─ 每次修改都更新这个时间戳，用于排序和显示"最后修改时间"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 │     │      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 │     │       └─ ContentResolver.applyBatch()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 │     │          └─ 提交更新操作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 └─ 更新 Widget 显示 (如有关联)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     ├─ 说明：如果用户为这个笔记创建了 Widget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     │        需要及时更新 Widget 的显示内容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    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     ├─ if (mWidgetId != INVALID_APPWIDGET_ID)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     │ └─ 检查是否有关联的 Widget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    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     └─ NoteWidgetProvider_2x.updateWidget() 或 NoteWidgetProvider_4x.updateWidget()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        └─ 调用 Widget Provider 更新桌面小部件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↓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>[NotesProvider.java]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>NotesProvider.insert()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├─ 什么是 ContentProvider？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└─ Android 系统提供的标准数据共享机制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   app 不能直接访问其他 app 的数据库，必须通过 ContentProvider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   即使是自己的应用，也建议通过 ContentProvider 访问本地数据库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   好处：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   1. 统一的数据访问接口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   2. 可以轻松支持数据同步和观察者模式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   3. 便于权限管理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├─ mMatcher.match(uri) 判断 URI 类型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└─ 说明：UriMatcher 是一个路由器，根据 URI 判断要操作哪个表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         这样可以通过同一个 ContentProvider 管理多个表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├─ getWritableDatabase() 获取写连接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└─ 说明：获取可读写的数据库连接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         与 getReadableDatabase() 不同，这个可以修改数据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└─ database.insert(TABLE.NOTE, null, values) 执行插入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└─ 说明：调用 SQLiteDatabase 的 insert 方法插入数据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      这是 Android SQLite 驱动层的调用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↓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>[NotesDatabaseHelper.java]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>NotesDatabaseHelper.getWritableDatabase()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├─ SQLiteOpenHelper.getWritableDatabase()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└─ 说明：这是 Android SQLite 库的核心类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         它负责创建和升级数据库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├─ 如果数据库不存在调用 onCreate()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  └─ database.execSQL(CREATE_NOTE_TABLE_SQL)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  └─ database.execSQL(CREATE_DATA_TABLE_SQL)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     └─ 说明：首次使用时创建表结构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             这个 SQL 在 onCreate 方法中定义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└─ 返回可写的数据库连接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└─ 说明：返回的是 SQLiteDatabase 对象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     可以用来执行 SQL 操作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↓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>SQLiteDatabase.insert() 执行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├─ 说明：这是 SQLite 库的最底层调用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       将数据实际写入数据库文件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├─ INSERT INTO note (columns...) VALUES (values...)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└─ 这是实际执行的 SQL 语句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└─ 返回新插入的行 ID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└─ 说明：数据库自动为新行分配一个唯一的 ID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     这个 ID 会被用于后续的查询、更新、删除操作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↓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>[NotesProvider.java]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>NotesProvider.insert() 返回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├─ getContext().getContentResolver().notifyChange(uri, null)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└─ 说明：这一步非常重要！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         它告诉系统"我已经修改了这个数据"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         所有监听这个 URI 的观察者都会收到通知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└─ 返回 Uri (新笔记的 URI)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└─ 说明：返回 "content://micode_notes/note/123" 这样的 URI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      123 是新笔记的 ID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↓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>[NoteEditActivity.java]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>NoteEditActivity 获取返回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├─ WorkingNote.mNoteId = 新笔记ID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└─ 说明：更新内存中的笔记 ID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         从此以后，这个笔记就有了数据库中的真实 ID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└─ 更新 UI (如显示笔记ID)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└─ 说明：刷新界面，让用户看到最新状态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↓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>[NoteEditActivity.java]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>NoteEditActivity.onDestroy()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├─ finish() 返回列表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└─ 说明：关闭编辑 Activity，返回到笔记列表 Activity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└─ 触发 NotesListActivity.onResume()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↓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>[NotesListActivity.java]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>NotesListActivity.onResume()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├─ 说明：当 NotesListActivity 重新获得焦点时调用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       这是更新 UI 的好时机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├─ ContentResolver.query() 重新查询笔记列表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└─ 说明：从数据库查询最新的笔记列表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         这会获得一个新的 Cursor，包含新创建的笔记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├─ NotesListAdapter.changeCursor(newCursor) 更新适配器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└─ 说明：告诉适配器数据已经改变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         适配器会自动刷新 ListView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└─ 用户看到新笔记显示在列表中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└─ 说明：ListView 通过 Adapter 重新渲染所有项目</w:t>
      </w:r>
    </w:p>
    <w:p>
      <w:pPr>
        <w:shd w:val="clear" w:fill="E7E6E6"/>
        <w:spacing w:before="120" w:after="120"/>
        <w:ind w:left="720" w:right="720"/>
      </w:pPr>
      <w:r>
        <w:rPr>
          <w:rFonts w:ascii="Courier New" w:hAnsi="Courier New"/>
          <w:sz w:val="18"/>
        </w:rPr>
        <w:t xml:space="preserve">            新创建的笔记会出现在列表中（通常在最上面）</w:t>
      </w:r>
    </w:p>
    <w:p>
      <w:pPr>
        <w:pStyle w:val="5"/>
      </w:pPr>
    </w:p>
    <w:p>
      <w:pPr>
        <w:pStyle w:val="5"/>
      </w:pPr>
      <w:r>
        <w:t>3.1.2 编辑已存在的笔记</w:t>
      </w:r>
    </w:p>
    <w:p>
      <w:r>
        <w:fldChar w:fldCharType="begin"/>
      </w:r>
      <w:r>
        <w:instrText xml:space="preserve"> HYPERLINK "流程图2.drawio" </w:instrText>
      </w:r>
      <w:r>
        <w:fldChar w:fldCharType="separate"/>
      </w:r>
      <w:r>
        <w:rPr>
          <w:rStyle w:val="134"/>
        </w:rPr>
        <w:t>流程图2.drawio</w:t>
      </w:r>
      <w:r>
        <w:fldChar w:fldCharType="end"/>
      </w:r>
    </w:p>
    <w:p/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>[NotesListActivity.java]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>NotesListActivity.onItemLongClick()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├─ 用户长按笔记项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├─ NotesListItem.performLongClick()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└─ 启动 NoteEditActivity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↓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>[NoteEditActivity.java]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>NoteEditActivity.onCreate()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├─ 从 Intent 获取笔记 ID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├─ long noteId = getIntent().getLongExtra(INTENT_EXTRA_NOTE_ID, 0)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├─ WorkingNote.load(context, noteId) 加载笔记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└─ 初始化 UI 控件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↓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>[WorkingNote.java]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>WorkingNote.load(context, noteId)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├─ ContentResolver.query() 查询笔记数据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├─ uri = ContentUris.withAppendedId(CONTENT_NOTE_URI, noteId)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├─ projection = {ID, SNIPPET, CREATED_DATE, ...}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└─ 获取 Cursor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├─ Cursor.moveToFirst() 读取第一行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├─ 提取笔记属性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├─ mNoteId = cursor.getLong(ID_COLUMN)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├─ mContent = "" (暂未读取)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├─ mBgColorId = cursor.getInt(BG_COLOR_ID_COLUMN)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├─ mAlertDate = cursor.getLong(ALERTED_DATE_COLUMN)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└─ mModifiedDate = cursor.getLong(MODIFIED_DATE_COLUMN)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├─ Cursor.close() 关闭游标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├─ ContentResolver.query() 查询笔记内容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├─ uri = CONTENT_DATA_URI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├─ where: "note_id=?"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├─ args: [noteId]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└─ 获取数据 Cursor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├─ 遍历结果，组合内容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├─ while (dataCursor.moveToNext())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├─ String mimeType = dataCursor.getString(MIME_TYPE_COLUMN)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├─ if (NOTE) mContent = dataCursor.getString(CONTENT_COLUMN)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└─ dataCursor.close()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└─ 返回 WorkingNote 对象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↓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>[NoteEditActivity.java]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>NoteEditActivity 获取 WorkingNote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├─ setTitle() 显示笔记标题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├─ NoteEditText.setText(mWorkingNote.getContent())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├─ 设置背景色 (通过 mWorkingNote.getBgColorId())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└─ 显示提醒图标 (如果 mWorkingNote.getAlertDate() &gt; 0)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↓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>用户编辑笔记内容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↓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>[NoteEditText.java]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>NoteEditText.onTextChanged()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└─ WorkingNote.setWorkingText(text) 更新内存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├─ mContent = text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├─ mModifiedDate = System.currentTimeMillis()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└─ 触发 NoteSettingChangedListener 回调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↓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>[NoteEditActivity.java]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>NoteEditActivity.onNoteTextChange()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└─ 更新 UI (如字数统计等)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↓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>用户保存编辑 (onPause 或点击返回)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↓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>[NoteEditActivity.java]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>NoteEditActivity.onPause()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└─ WorkingNote.saveNote() 保存笔记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↓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[WorkingNote.java]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WorkingNote.saveNote()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 ├─ Note.syncNote() 同步到数据库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 │   ↓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 │   [Note.java]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 │   Note.syncNote()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 │     ├─ 检查 mNoteId &gt; 0 (已存在笔记)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 │     ├─ updateNote() 更新笔记属性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 │     │   ├─ ContentValues values = new ContentValues()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 │     │   ├─ values.put(NoteColumns.MODIFIED_DATE, mModifiedDate)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 │     │   ├─ values.put(NoteColumns.BG_COLOR_ID, mBgColorId)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 │     │   ├─ values.put(NoteColumns.LOCAL_MODIFIED, 1)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 │     │   ├─ ContentResolver.update(CONTENT_NOTE_URI, values, ...)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 │     │   └─ 执行 update 操作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 │    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 │     └─ 更新笔记内容 (Data 表)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 │         ├─ 构建新的 ContentValues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 │         ├─ values.put(DataColumns.CONTENT, mContent)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 │         ├─ values.put(DataColumns.MODIFIED_DATE, mModifiedDate)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 │         ├─ ContentResolver.update(CONTENT_DATA_URI, ...)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 │         └─ where: "note_id=? AND mime_type=?"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 └─ 更新 Widget 显示 (如有关联)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     ├─ if (mWidgetId &gt; 0)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     ├─ AppWidgetManager.getInstance()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     ├─ NoteWidgetProvider_2x.updateAppWidget() 或 _4x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     └─ remoteViews.setTextViewText() 刷新内容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↓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>[NotesProvider.java]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>NotesProvider.update()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├─ mMatcher.match(uri) 判断 URI 类型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├─ getWritableDatabase() 获取写连接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├─ database.update(TABLE.NOTE, values, where, args)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├─ getContext().getContentResolver().notifyChange(uri, null)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└─ 返回更新的行数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↓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>[NotesDatabaseHelper.java]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>NotesDatabaseHelper.update()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├─ SQLiteDatabase.update(TABLE.NOTE, contentValues, whereClause, whereArgs)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├─ UPDATE note SET column=value WHERE _id=?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└─ 返回受影响的行数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↓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>[NotesListActivity.java]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>NotesListActivity.onResume()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├─ ContentObserver 收到数据变化通知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├─ NotesListAdapter.notifyDataSetChanged()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├─ ListView 自动刷新显示</w:t>
      </w:r>
    </w:p>
    <w:p>
      <w:pPr>
        <w:shd w:val="clear" w:fill="E7E6E6"/>
        <w:spacing w:before="120" w:after="120"/>
        <w:ind w:left="720" w:right="720"/>
      </w:pPr>
      <w:r>
        <w:rPr>
          <w:rFonts w:ascii="Courier New" w:hAnsi="Courier New"/>
          <w:sz w:val="18"/>
        </w:rPr>
        <w:t xml:space="preserve">  └─ 用户看到更新后的笔记</w:t>
      </w:r>
    </w:p>
    <w:p>
      <w:pPr>
        <w:pStyle w:val="5"/>
      </w:pPr>
      <w:r>
        <w:t>3.1.3 删除笔记</w:t>
      </w:r>
    </w:p>
    <w:p>
      <w:pPr>
        <w:rPr>
          <w:rFonts w:hint="eastAsia" w:eastAsia="宋体"/>
          <w:lang w:eastAsia="zh-CN"/>
        </w:rPr>
      </w:pPr>
      <w:r>
        <w:t>方式1：单个删除</w:t>
      </w:r>
    </w:p>
    <w:p>
      <w:r>
        <w:fldChar w:fldCharType="begin"/>
      </w:r>
      <w:r>
        <w:instrText xml:space="preserve"> HYPERLINK "流程图3-1.drawio" </w:instrText>
      </w:r>
      <w:r>
        <w:fldChar w:fldCharType="separate"/>
      </w:r>
      <w:r>
        <w:rPr>
          <w:rStyle w:val="136"/>
        </w:rPr>
        <w:t>流程图3-1.drawio</w:t>
      </w:r>
      <w:r>
        <w:fldChar w:fldCharType="end"/>
      </w:r>
    </w:p>
    <w:p/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>[NoteEditActivity.java]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>用户在笔记编辑页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↓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>点击"删除"菜单项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├─ NoteEditActivity.onOptionsItemSelected()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└─ R.id.delete_note 菜单项被点击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↓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>弹出确认对话框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├─ AlertDialog.Builder builder = new AlertDialog.Builder(this)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├─ builder.setTitle("确定删除?")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├─ builder.setPositiveButton("删除", ...)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└─ builder.show()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↓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>用户确认删除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↓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>[NoteEditActivity.java]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>NoteEditActivity.deleteNote()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├─ 检查笔记是否关联 Widget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├─ if (mNoteWidgetId &gt; 0)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├─ NoteWidgetProvider_2x.updateWidget() 清除 Widget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└─ values.put(NoteColumns.WIDGET_ID, INVALID_APPWIDGET_ID)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├─ ContentResolver.delete(CONTENT_NOTE_URI, ...)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├─ where: "_id=?"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├─ args: [noteId]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└─ 执行删除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├─ 若要恢复功能，改为移动到垃圾箱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├─ ContentValues values = new ContentValues()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├─ values.put(NoteColumns.PARENT_ID, ID_TRASH_FOLDER)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├─ values.put(NoteColumns.LOCAL_MODIFIED, 1)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└─ ContentResolver.update(CONTENT_NOTE_URI, values, ...)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└─ finish() 返回列表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↓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>[NotesProvider.java]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>NotesProvider.delete()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├─ mMatcher.match(uri) 判断 URI 类型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├─ getWritableDatabase() 获取写连接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├─ database.delete(TABLE.NOTE, where, args)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├─ 同时删除 data 表中的内容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└─ database.delete(TABLE.DATA, "note_id=?", [noteId])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├─ getContext().getContentResolver().notifyChange(uri, null)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└─ 返回删除的行数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↓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>[NotesDatabaseHelper.java]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>SQLiteDatabase.delete()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├─ DELETE FROM note WHERE _id=?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└─ DELETE FROM data WHERE note_id=?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↓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>[NotesListActivity.java]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>NotesListActivity.onResume()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├─ ContentObserver 收到数据变化通知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├─ NotesListAdapter.notifyDataSetChanged()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├─ 删除的笔记从列表中消失</w:t>
      </w:r>
    </w:p>
    <w:p>
      <w:pPr>
        <w:shd w:val="clear" w:fill="E7E6E6"/>
        <w:spacing w:before="120" w:after="120"/>
        <w:ind w:left="720" w:right="720"/>
      </w:pPr>
      <w:r>
        <w:rPr>
          <w:rFonts w:ascii="Courier New" w:hAnsi="Courier New"/>
          <w:sz w:val="18"/>
        </w:rPr>
        <w:t xml:space="preserve">  └─ ListView 自动刷新显示</w:t>
      </w:r>
    </w:p>
    <w:p>
      <w:pPr>
        <w:rPr>
          <w:rFonts w:hint="eastAsia" w:eastAsia="宋体"/>
          <w:lang w:eastAsia="zh-CN"/>
        </w:rPr>
      </w:pPr>
      <w:r>
        <w:t>方式2：批量删除</w:t>
      </w:r>
    </w:p>
    <w:p>
      <w:r>
        <w:fldChar w:fldCharType="begin"/>
      </w:r>
      <w:r>
        <w:instrText xml:space="preserve"> HYPERLINK "流程图3-2.drawio" </w:instrText>
      </w:r>
      <w:r>
        <w:fldChar w:fldCharType="separate"/>
      </w:r>
      <w:r>
        <w:rPr>
          <w:rStyle w:val="136"/>
        </w:rPr>
        <w:t>流程图3-2.drawio</w:t>
      </w:r>
      <w:r>
        <w:fldChar w:fldCharType="end"/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>[NotesListActivity.java]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>NotesListActivity 进入多选模式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├─ 长按笔记项触发 ActionMode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├─ NotesListAdapter.setChoiceMode(true)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└─ ActionBar 显示"删除"选项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↓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>用户选择多个笔记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├─ 点击笔记项 (非长按)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├─ NotesListAdapter.setCheckedItem(position, true)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├─ mSelectedIndex.put(position, true) 记录选中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└─ ListView 项目背景变深表示选中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↓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>点击"删除选中项"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├─ NotesListActivity.deleteSelectedNotes()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├─ HashSet&lt;Long&gt; selectedIds = new HashSet&lt;Long&gt;()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├─ 遍历 mSelectedIndex 获取所有选中的 ID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└─ DataUtils.batchDeleteNotes(selectedIds)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↓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>[DataUtils.java]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>DataUtils.batchDeleteNotes(HashSet&lt;Long&gt; ids)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├─ 检查 ids 不为空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├─ ArrayList&lt;ContentProviderOperation&gt; operationList = new ArrayList&lt;&gt;()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├─ 遍历每个 ID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└─ for (long id : ids)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├─ 对每个 ID 构建删除操作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├─ ContentProviderOperation.Builder builder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├─ builder.withUri(CONTENT_NOTE_URI)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├─ builder.withSelection("_id=?", [String.valueOf(id)])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├─ 如果要恢复，改为 withValue(PARENT_ID, ID_TRASH_FOLDER)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└─ operationList.add(builder.build())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├─ ContentResolver.applyBatch(AUTHORITY, operationList)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└─ 一次网络调用提交所有操作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└─ return true 表示成功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↓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>[NotesProvider.java]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>NotesProvider.applyBatch()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├─ 遍历 operations 列表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├─ 对每个操作调用相应方法 (insert/update/delete)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├─ 所有操作在同一事务中执行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├─ SQLiteDatabase.beginTransaction()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├─ 执行所有操作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├─ setTransactionSuccessful()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├─ endTransaction()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├─ ContentResolver.notifyChange() 发送通知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└─ 返回 ContentProviderResult[] 数组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↓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>[NotesListActivity.java]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>NotesListActivity 更新 UI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├─ ContentObserver 收到数据变化通知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├─ NotesListAdapter.notifyDataSetChanged()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├─ mSelectedIndex.clear() 清空选中项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├─ NotesListAdapter.setChoiceMode(false) 退出多选模式</w:t>
      </w:r>
    </w:p>
    <w:p>
      <w:pPr>
        <w:shd w:val="clear" w:fill="E7E6E6"/>
        <w:spacing w:before="120" w:after="120"/>
        <w:ind w:left="720" w:right="720"/>
      </w:pPr>
      <w:r>
        <w:rPr>
          <w:rFonts w:ascii="Courier New" w:hAnsi="Courier New"/>
          <w:sz w:val="18"/>
        </w:rPr>
        <w:t xml:space="preserve">  └─ ListView 刷新显示，删除的笔记消失</w:t>
      </w:r>
    </w:p>
    <w:p>
      <w:pPr>
        <w:pStyle w:val="5"/>
      </w:pPr>
      <w:r>
        <w:t>3.2 数据库结构与流程</w:t>
      </w:r>
    </w:p>
    <w:p>
      <w:pPr>
        <w:pStyle w:val="5"/>
      </w:pPr>
      <w:r>
        <w:t>3.2.1 数据库初始化</w:t>
      </w:r>
    </w:p>
    <w:p>
      <w:r>
        <w:fldChar w:fldCharType="begin"/>
      </w:r>
      <w:r>
        <w:instrText xml:space="preserve"> HYPERLINK "流程图4.drawio" </w:instrText>
      </w:r>
      <w:r>
        <w:fldChar w:fldCharType="separate"/>
      </w:r>
      <w:r>
        <w:rPr>
          <w:rStyle w:val="136"/>
        </w:rPr>
        <w:t>流程图4.drawio</w:t>
      </w:r>
      <w:r>
        <w:fldChar w:fldCharType="end"/>
      </w:r>
    </w:p>
    <w:p/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>// NotesDatabaseHelper 中的表结构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>// 主表：note 表 (存储笔记元数据)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>CREATE TABLE note (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_id INTEGER PRIMARY KEY,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parent_id INTEGER NOT NULL DEFAULT 0,      // 所属文件夹ID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alerted_date INTEGER NOT NULL DEFAULT 0,   // 提醒时间戳(ms)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bg_color_id INTEGER NOT NULL DEFAULT 0,    // 背景颜色ID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created_date INTEGER NOT NULL,             // 创建时间戳(ms)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has_attachment INTEGER NOT NULL DEFAULT 0, // 是否有附件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modified_date INTEGER NOT NULL,            // 修改时间戳(ms)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notes_count INTEGER NOT NULL DEFAULT 0,    // 子笔记数量(用于清单)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snippet TEXT NOT NULL DEFAULT '',          // 笔记摘要/标题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type INTEGER NOT NULL DEFAULT 0,           // 笔记类型(0=笔记,1=文件夹,2=系统)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widget_id INTEGER NOT NULL DEFAULT 0,      // 关联Widget ID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widget_type INTEGER NOT NULL DEFAULT -1,   // Widget类型(0=2x2, 1=4x4)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sync_id INTEGER NOT NULL DEFAULT 0,        // Google Task 同步ID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local_modified INTEGER NOT NULL DEFAULT 0, // 本地修改标记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origin_parent_id INTEGER NOT NULL DEFAULT 0, // 原父文件夹ID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gtask_id TEXT NOT NULL DEFAULT '',         // Google Task ID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version INTEGER NOT NULL DEFAULT 0         // 同步版本号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>);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>// 数据表：data 表 (存储笔记具体内容)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>CREATE TABLE data (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_id INTEGER PRIMARY KEY,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note_id INTEGER NOT NULL,                  // 关联的笔记ID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mime_type TEXT NOT NULL,                   // 内容类型(text_note/call_note)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content TEXT NOT NULL DEFAULT '',          // 实际内容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created_date INTEGER NOT NULL,             // 创建时间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modified_date INTEGER NOT NULL             // 修改时间</w:t>
      </w:r>
    </w:p>
    <w:p>
      <w:pPr>
        <w:shd w:val="clear" w:fill="E7E6E6"/>
        <w:spacing w:before="120" w:after="120"/>
        <w:ind w:left="720" w:right="720"/>
      </w:pPr>
      <w:r>
        <w:rPr>
          <w:rFonts w:ascii="Courier New" w:hAnsi="Courier New"/>
          <w:sz w:val="18"/>
        </w:rPr>
        <w:t>);</w:t>
      </w:r>
    </w:p>
    <w:p>
      <w:pPr>
        <w:pStyle w:val="5"/>
      </w:pPr>
      <w:r>
        <w:t>3.2.2 数据查询流程</w:t>
      </w:r>
    </w:p>
    <w:p>
      <w:pPr>
        <w:rPr>
          <w:rFonts w:hint="eastAsia" w:eastAsia="宋体"/>
          <w:lang w:eastAsia="zh-CN"/>
        </w:rPr>
      </w:pPr>
      <w:r>
        <w:t>为什么需要查询流程？</w:t>
      </w:r>
    </w:p>
    <w:p>
      <w:pPr>
        <w:pStyle w:val="16"/>
      </w:pPr>
      <w:r>
        <w:t>用户打开应用时需要显示笔记列表</w:t>
      </w:r>
    </w:p>
    <w:p>
      <w:pPr>
        <w:pStyle w:val="16"/>
      </w:pPr>
      <w:r>
        <w:t>搜索笔记时需要查询满足条件的笔记</w:t>
      </w:r>
    </w:p>
    <w:p>
      <w:pPr>
        <w:pStyle w:val="16"/>
      </w:pPr>
      <w:r>
        <w:t>编辑笔记前需要加载已保存的内容</w:t>
      </w:r>
    </w:p>
    <w:p>
      <w:pPr>
        <w:rPr>
          <w:rFonts w:hint="eastAsia" w:eastAsia="宋体"/>
          <w:lang w:eastAsia="zh-CN"/>
        </w:rPr>
      </w:pPr>
      <w:r>
        <w:t>关键概念：Cursor 游标</w:t>
      </w:r>
    </w:p>
    <w:p>
      <w:pPr>
        <w:pStyle w:val="16"/>
      </w:pPr>
      <w:r>
        <w:t>Cursor 像一个"指针"，指向数据库查询结果的某一行</w:t>
      </w:r>
    </w:p>
    <w:p>
      <w:pPr>
        <w:pStyle w:val="16"/>
      </w:pPr>
      <w:r>
        <w:t>通过 moveToNext() 遍历所有结果</w:t>
      </w:r>
    </w:p>
    <w:p>
      <w:pPr>
        <w:pStyle w:val="16"/>
      </w:pPr>
      <w:r>
        <w:t>通过 getXxx() 方法读取当前行的数据</w:t>
      </w:r>
    </w:p>
    <w:p>
      <w:pPr>
        <w:rPr>
          <w:rFonts w:hint="eastAsia" w:eastAsia="宋体"/>
          <w:lang w:eastAsia="zh-CN"/>
        </w:rPr>
      </w:pPr>
      <w:r>
        <w:t>ContentProvider 的重要性</w:t>
      </w:r>
    </w:p>
    <w:p>
      <w:pPr>
        <w:pStyle w:val="16"/>
      </w:pPr>
      <w:r>
        <w:t>所有数据访问都必须通过 ContentProvider</w:t>
      </w:r>
    </w:p>
    <w:p>
      <w:pPr>
        <w:pStyle w:val="16"/>
      </w:pPr>
      <w:r>
        <w:t>好处：统一管理、权限控制、观察者通知</w:t>
      </w:r>
    </w:p>
    <w:p>
      <w:pPr>
        <w:pStyle w:val="16"/>
      </w:pPr>
      <w:r>
        <w:t>即使是自己应用的数据也要通过它访问</w:t>
      </w:r>
    </w:p>
    <w:p>
      <w:pPr>
        <w:pStyle w:val="16"/>
        <w:numPr>
          <w:ilvl w:val="0"/>
          <w:numId w:val="0"/>
        </w:numPr>
        <w:ind w:leftChars="0"/>
      </w:pPr>
      <w:r>
        <w:fldChar w:fldCharType="begin"/>
      </w:r>
      <w:r>
        <w:instrText xml:space="preserve"> HYPERLINK "流程图5.drawio" </w:instrText>
      </w:r>
      <w:r>
        <w:fldChar w:fldCharType="separate"/>
      </w:r>
      <w:r>
        <w:rPr>
          <w:rStyle w:val="134"/>
        </w:rPr>
        <w:t>流程图5.drawio</w:t>
      </w:r>
      <w:r>
        <w:fldChar w:fldCharType="end"/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>[NotesListActivity.java 或其他 App 层]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>App 层要查询笔记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↓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>ContentResolver.query(CONTENT_NOTE_URI, ...)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├─ ContentResolver resolver = getContentResolver()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└─ 说明：获取系统的内容解析器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         它是 Android 框架提供的标准服务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├─ resolver.query(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  CONTENT_NOTE_URI,           // uri - 数据源位置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  projection,                 // 要返回的列名数组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  selection,                  // WHERE 条件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  selectionArgs,              // WHERE 参数值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  sortOrder                   // ORDER BY 排序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└─ 说明：这就像在执行 SQL 查询语句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         ContentProvider 会将这些参数转换成真正的 SQL 语句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└─ 启动查询流程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↓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>[NotesProvider.java]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>NotesProvider.query()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├─ 获取传入参数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└─ 说明：ContentProvider 接收 ContentResolver 的请求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├─ int match = mMatcher.match(uri)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├─ 什么是 UriMatcher？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 └─ 它是一个路由器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    根据 URI 的格式判断是什么操作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    就像快递站根据地址判断货物去哪个分站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├─ 检查 URI 类型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├─ "content://micode_notes/note" -&gt; URI_NOTE (查询所有笔记)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 └─ 说明：没有具体笔记 ID，表示查询所有笔记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├─ "content://micode_notes/note/123" -&gt; URI_NOTE_ITEM (查询单个笔记)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 └─ 说明：末尾是具体的 ID，表示查询某一条笔记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├─ "content://micode_notes/search?q=keyword" -&gt; URI_SEARCH (全文搜索)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 └─ 说明：查询字符串中有搜索关键词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└─ "content://micode_notes/data" -&gt; URI_DATA (查询内容)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   └─ 说明：查询笔记的实际内容数据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├─ 获取数据库连接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├─ NotesDatabaseHelper helper = mHelper (单例)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 └─ 说明：单例模式保证全应用只有一个数据库帮助类实例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          这样可以避免多个数据库连接导致的冲突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└─ SQLiteDatabase db = helper.getReadableDatabase()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   └─ 说明：获取只读连接（不会修改数据）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           只读连接比读写连接更高效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├─ 构建 SQL 查询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├─ switch (match)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├─ case URI_NOTE: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   ├─ select(projection) 指定返回的列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   │ └─ 说明：不必返回所有列，只返回需要的列可以减少内存占用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   │          比如列表显示时只需要 ID、标题、日期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   │          内容正文就不需要加载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  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   ├─ from TABLE.NOTE 从 note 表查询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   │ └─ 说明：表名定义在 NotesDatabaseHelper.TABLE 常量中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  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   ├─ where(selection + " AND type!=2") 排除系统文件夹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   │ └─ 说明：type=2 表示系统文件夹（不显示给用户）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   │          通过添加条件排除它们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  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   ├─ orderBy(sortOrder) 按排序字段排序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   │ └─ 说明：通常按修改时间倒序排列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   │          最近修改的笔记显示在最上面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  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   └─ query(db, ...) 执行查询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      └─ 说明：真正执行 SQL 查询操作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├─ case URI_SEARCH: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   ├─ 获取搜索关键词: String query = uri.getQueryParameter("q")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   │ └─ 说明：从 URI 中提取查询字符串中的 q 参数值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  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   ├─ where("snippet LIKE ?", ["%"+query+"%"]) 模糊查询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   │ └─ 说明：LIKE 操作符用于模糊查询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   │          LIKE '%keyword%' 表示包含这个关键词的内容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   │          % 是通配符，表示任意字符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  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   ├─ query(db, ...) 执行搜索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   └─ 返回匹配的笔记列表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├─ case URI_DATA: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   ├─ from TABLE.DATA 从 data 表查询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   │ └─ 说明：查询笔记内容表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  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   ├─ where(selection) 按条件查询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   │ └─ 说明：通常是 "note_id=?" 按笔记 ID 查询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  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   └─ query(db, ...) 执行查询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└─ 其他 case ...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├─ 执行查询获得 Cursor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└─ SQLite引擎执行查询，返回结果集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├─ 为 Cursor 注册观察者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├─ cursor.setNotificationUri(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   getContext().getContentResolver(),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   uri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 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 └─ 说明：关键的一步！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          告诉 Cursor：这个 URI 的数据如果改变了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          就通知 ContentResolver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          ContentResolver 会通知所有注册的观察者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          这实现了 观察者模式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└─ 数据变化时自动通知观察者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   └─ 好处：UI 可以自动刷新，不需要手动调用 notifyDataSetChanged()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└─ return cursor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↓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>[NotesDatabaseHelper.java]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>NotesDatabaseHelper.getReadableDatabase()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├─ SQLiteOpenHelper.getReadableDatabase()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└─ 说明：这是 Android SQLite 库的入口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         所有数据库操作都从这里开始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├─ 检查数据库文件是否存在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├─ if (!存在)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 ├─ onCreate(db) 创建新数据库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 │ └─ 说明：首次使用时调用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 ├─ db.execSQL(CREATE_NOTE_TABLE_SQL)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 │ └─ 执行建表 SQL 语句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 │    CREATE TABLE note (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 │      _id INTEGER PRIMARY KEY,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 │      snippet TEXT,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 │      ...其他列...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 │    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 ├─ db.execSQL(CREATE_DATA_TABLE_SQL)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 │ └─ 创建数据表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 └─ return db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└─ if (存在)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   ├─ 检查数据库版本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   ├─ currentVersion = db.getVersion()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   │ └─ 说明：每个数据库有一个版本号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   │        用于追踪升级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  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   ├─ if (currentVersion != DB_VERSION)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   │ ├─ onUpgrade(db, oldVersion, newVersion) 升级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   │ │ └─ 说明：数据库表结构改变时调用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   │ │        例如添加新列、修改列属性等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   │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   │ ├─ 执行迁移 SQL (ALTER TABLE 等)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   │ │ └─ ALTER TABLE note ADD COLUMN new_column TEXT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   │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   │ ├─ db.setVersion(DB_VERSION)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   │ └─ 更新版本号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  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   └─ return db 返回连接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└─ return 数据库连接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↓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>[SQLiteDatabase]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>SQLiteDatabase.query()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├─ 解析参数构建 SQL 语句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└─ 说明：ContentProvider.query() 的参数会被转换成真正的 SQL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├─ SELECT projection FROM table WHERE selection ORDER BY sortOrder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└─ 例如: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   SELECT _id, snippet, modified_date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   FROM note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   WHERE parent_id=0 AND type!=2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   ORDER BY modified_date DESC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   LIMIT 100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├─ 执行 SQL 并返回 Cursor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└─ 说明：SQLite 引擎执行查询，返回结果集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└─ Cursor 包含查询结果的行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└─ 说明：Cursor 初始位置在第一行之前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     需要调用 moveToFirst() 或 moveToNext() 移动到具体的行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↓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>[NotesProvider.java]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>NotesProvider.query() 返回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├─ cursor.setNotificationUri(getContext().getContentResolver(), uri)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└─ 说明：为 Cursor 注册观察者通知 URI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         数据变化时会通知这个 URI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└─ return cursor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↓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>[NotesListActivity.java]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>UI 层获取 Cursor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├─ Cursor cursor = getContentResolver().query(...)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└─ 说明：应用主线程获得 Cursor 对象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├─ NotesListAdapter.changeCursor(cursor)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├─ 替换 Adapter 内部的 Cursor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 └─ 说明：Adapter 维护一个当前 Cursor 的引用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        当数据更新时替换这个引用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├─ 注册 ContentObserver (观察数据变化)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 └─ 说明：Adapter 会注册一个观察者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        监听这个 Cursor 对应 URI 的变化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└─ notifyDataSetChanged() 刷新 ListView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   └─ 说明：通知 ListView：我的数据改变了，需要重新渲染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├─ ListView.bindAdapter(adapter)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├─ 获取当前 Adapter 的 Cursor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├─ getCount() = cursor.getCount() 返回行数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 └─ 说明：ListView 需要知道有多少项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└─ ListView 绘制相应数量的项目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   └─ 说明：ListView 会根据行数创建对应数量的项目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           但不会一次性加载所有项目到内存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           而是只加载可见的部分（视图回收）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├─ Adapter.bindView() for each row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├─ NotesListAdapter.bindView(view, cursor)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 └─ 说明：对于 ListView 中的每一个可见项目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        Adapter 会调用 bindView 将数据绑定到视图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├─ cursor.moveToPosition(position) 移到指定行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 └─ 说明：Cursor 是"虚拟的"，需要移动到具体的行才能读取数据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├─ 读取各列数据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 ├─ id = cursor.getLong(getColumnIndex("_id"))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 │ └─ 说明：getColumnIndex() 根据列名获得列的索引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 │        然后用 getLong() 读取该列的值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 ├─ snippet = cursor.getString(getColumnIndex("snippet"))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 │ └─ 同上，只不过返回值是字符串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 ├─ modifiedDate = cursor.getLong(getColumnIndex("modified_date"))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 │ └─ 说明：笔记修改时间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 └─ bgColorId = cursor.getInt(getColumnIndex("bg_color_id"))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    └─ 背景颜色 ID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├─ NoteItemData itemData = new NoteItemData(context, cursor)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 └─ 说明：将 Cursor 中的原始数据封装成更高层的对象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        这样 View 不需要直接操作 Cursor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├─ NotesListItem.bind(itemData) 填充 UI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 ├─ tvTitle.setText(itemData.getSnippet())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 │ └─ 说明：设置标题文本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 ├─ tvDate.setText(DateUtils.formatDate(modifiedDate))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 │ └─ 说明：将时间戳格式化为人类可读的日期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 │        例如：2024-04-13 14:30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 ├─ ivBgColor.setBackgroundColor(bgColor)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 │ └─ 说明：根据 bgColorId 获取实际颜色，设置背景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 └─ 其他 UI 更新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    └─ 包括图标、字体样式等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└─ 返回填充好的 View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   └─ 说明：这个 View 对象会被 ListView 显示在屏幕上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├─ ListView 显示所有填充好的 View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└─ 说明：ListView 排列所有项目，用户就看到笔记列表了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└─ 用户看到笔记列表</w:t>
      </w:r>
    </w:p>
    <w:p>
      <w:pPr>
        <w:shd w:val="clear" w:fill="E7E6E6"/>
        <w:spacing w:before="120" w:after="120"/>
        <w:ind w:left="720" w:right="720"/>
      </w:pPr>
      <w:r>
        <w:rPr>
          <w:rFonts w:ascii="Courier New" w:hAnsi="Courier New"/>
          <w:sz w:val="18"/>
        </w:rPr>
        <w:t xml:space="preserve">     └─ 说明：现在用户可以看到所有笔记，可以点击打开、向下滑动加载更多等</w:t>
      </w:r>
    </w:p>
    <w:p>
      <w:pPr>
        <w:pStyle w:val="5"/>
      </w:pPr>
      <w:r>
        <w:t>3.3 图片插入功能</w:t>
      </w:r>
    </w:p>
    <w:p>
      <w:pPr>
        <w:pStyle w:val="5"/>
      </w:pPr>
      <w:r>
        <w:t>3.3.1 功能概述</w:t>
      </w:r>
    </w:p>
    <w:p>
      <w:r>
        <w:t>功能描述： 用户在编辑笔记时，可以通过菜单选项"插入图片"，从系统文件选择器中选择一张 JPG 或 PNG 格式的图片作为笔记的附件。每个笔记最多关联一张图片（MVP版本实现）。</w:t>
      </w:r>
    </w:p>
    <w:p>
      <w:r>
        <w:t>核心特性：</w:t>
      </w:r>
    </w:p>
    <w:p>
      <w:pPr>
        <w:pStyle w:val="16"/>
      </w:pPr>
      <w:r>
        <w:t>使用系统 `ACTION_OPEN_DOCUMENT` Intent 调用系统文档选择器</w:t>
      </w:r>
    </w:p>
    <w:p>
      <w:pPr>
        <w:pStyle w:val="16"/>
      </w:pPr>
      <w:r>
        <w:t>仅支持 jpg 和 png 两种图片格式（通过 `EXTRA_MIME_TYPES` 参数限制）</w:t>
      </w:r>
    </w:p>
    <w:p>
      <w:pPr>
        <w:pStyle w:val="16"/>
      </w:pPr>
      <w:r>
        <w:t>图片 Uri 作为字符串存储在数据库 data 表中，支持内容提供者的持久化权限管理</w:t>
      </w:r>
    </w:p>
    <w:p>
      <w:pPr>
        <w:pStyle w:val="16"/>
      </w:pPr>
      <w:r>
        <w:t>编辑界面提供内联预览，实时显示已插入的图片缩略图与文件名</w:t>
      </w:r>
    </w:p>
    <w:p>
      <w:pPr>
        <w:pStyle w:val="16"/>
      </w:pPr>
      <w:r>
        <w:t>支持打开和删除已插入的图片附件</w:t>
      </w:r>
    </w:p>
    <w:p>
      <w:pPr>
        <w:pStyle w:val="16"/>
      </w:pPr>
      <w:r>
        <w:t>通过菜单项动态可见性控制，仅在有图片时显示打开/删除选项</w:t>
      </w:r>
    </w:p>
    <w:p>
      <w:pPr>
        <w:rPr>
          <w:rFonts w:hint="eastAsia" w:eastAsia="宋体"/>
          <w:lang w:eastAsia="zh-CN"/>
        </w:rPr>
      </w:pPr>
      <w:r>
        <w:t>为什么需要这个功能？</w:t>
      </w:r>
    </w:p>
    <w:p>
      <w:pPr>
        <w:pStyle w:val="16"/>
      </w:pPr>
      <w:r>
        <w:t>笔记应用可以支持图文并茂的记录方式</w:t>
      </w:r>
    </w:p>
    <w:p>
      <w:pPr>
        <w:pStyle w:val="16"/>
      </w:pPr>
      <w:r>
        <w:t>用户可以附加截图、照片等补充说明</w:t>
      </w:r>
    </w:p>
    <w:p>
      <w:pPr>
        <w:pStyle w:val="16"/>
      </w:pPr>
      <w:r>
        <w:t>增强应用的功能完整性和用户体验</w:t>
      </w:r>
    </w:p>
    <w:p>
      <w:pPr>
        <w:pStyle w:val="5"/>
      </w:pPr>
      <w:r>
        <w:t>3.3.2 图片插入的完整流程</w:t>
      </w:r>
    </w:p>
    <w:p>
      <w:r>
        <w:fldChar w:fldCharType="begin"/>
      </w:r>
      <w:r>
        <w:instrText xml:space="preserve"> HYPERLINK "流程图6-1.drawio" </w:instrText>
      </w:r>
      <w:r>
        <w:fldChar w:fldCharType="separate"/>
      </w:r>
      <w:r>
        <w:rPr>
          <w:rStyle w:val="134"/>
        </w:rPr>
        <w:t>流程图</w:t>
      </w:r>
      <w:bookmarkStart w:id="0" w:name="_GoBack"/>
      <w:bookmarkEnd w:id="0"/>
      <w:r>
        <w:rPr>
          <w:rStyle w:val="134"/>
        </w:rPr>
        <w:t>6-1.drawio</w:t>
      </w:r>
      <w:r>
        <w:fldChar w:fldCharType="end"/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>[NoteEditActivity.java]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>NoteEditActivity.handleImagePickResult(Uri uri, int flags)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├─ 参数验证[NoteEditActivity.java]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>用户点击菜单选项"插入图片"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↓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>NoteEditActivity.onOptionsItemSelected(MenuItem item)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├─ if (itemId == R.id.menu_insert_image)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└─ 调用 pickImageFromSystem()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↓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>[NoteEditActivity.java]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>NoteEditActivity.pickImageFromSystem()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├─ 创建 Intent 启动系统选择器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├─ Intent intent = new Intent(Intent.ACTION_OPEN_DOCUMENT)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 └─ 说明：ACTION_OPEN_DOCUMENT 调用系统文档选择器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          这个 Intent 会打开系统的文件浏览器让用户选择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├─ intent.addCategory(Intent.CATEGORY_OPENABLE)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 └─ 说明：CATEGORY_OPENABLE 表示只显示可以打开的文件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          系统会根据 MIME 类型筛选可打开的文件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├─ intent.setType("image/*")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 └─ 说明：设置 MIME 类型为任意图片格式，但下一步会进一步限制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└─ intent.putExtra(Intent.EXTRA_MIME_TYPES,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    new String[] {"image/jpeg", "image/png"})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   └─ 说明：明确指定只支持 jpeg 和 png 两种格式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           选择器只会显示这两种类型的文件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├─ startActivityForResult(intent, REQUEST_CODE_PICK_IMAGE)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├─ REQUEST_CODE_PICK_IMAGE = 2001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 └─ 说明：请求码用于区分不同的 startActivityForResult 调用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└─ 启动系统选择器，等待用户操作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   └─ 说明：系统会显示文件选择器界面，用户选择图片后回调 onActivityResult()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└─ 等待返回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↓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>用户在选择器中选择一张图片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↓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>[NoteEditActivity.java]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>NoteEditActivity.onActivityResult(int requestCode, int resultCode, Intent data)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├─ if (requestCode == REQUEST_CODE_PICK_IMAGE &amp;&amp; resultCode == RESULT_OK &amp;&amp; data != null)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├─ 说明：检查返回结果，确保是图片选择请求且用户点击了确认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├─ Uri uri = data.getData()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 └─ 说明：从返回的 Intent 中获取用户选择的图片的 Uri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          例如："content://com.android.providers.media.documents/document/image%3A12345"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└─ handleImagePickResult(uri, data.getFlags())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   └─ 说明：处理图片选择结果，传入图片 Uri 和权限标志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└─ 处理逻辑继续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↓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├─ if (uri == null)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 ├─ showToast(R.string.image_attach_failed)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 └─ return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    └─ 说明：Uri 为空则直接返回，显示插入失败提示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├─ 申请持久化权限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├─ getContentResolver().takePersistableUriPermission(uri, flags &amp; ...)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 ├─ 说明：关键步骤！获取该 Uri 的持久化访问权限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          防止系统重启或内容提供者失效导致 Uri 无法访问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└─ try-catch 捕获可能的 SecurityException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   └─ 说明：某些系统或内容提供者可能不支持持久化权限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├─ 确保笔记存在于数据库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├─ if (!mWorkingNote.ensureNoteExists())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 ├─ showToast(R.string.image_attach_failed)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 └─ return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    └─ 说明：新建笔记需要先入库拿到 noteId，这会触发一次保存操作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├─ 处理已有图片的情况（MVP版本仅允许一张）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├─ if (hasImageAttachment())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 ├─ 说明：检查是否已有图片附件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 └─ deleteImageAttachmentInternal()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    └─ 说明：删除旧图片，用新图片替换（MVP版本限制）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└─ hasImageAttachment() 判断逻辑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   └─ return mImageDataId &gt; 0 &amp;&amp; !TextUtils.isEmpty(mImageUri)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├─ 构建 ContentValues 准备插入数据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├─ ContentValues values = new ContentValues()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├─ values.put(DataColumns.NOTE_ID, mWorkingNote.getNoteId())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 └─ 说明：关联到当前笔记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├─ values.put(DataColumns.MIME_TYPE, Notes.DataConstants.IMAGE_NOTE)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 ├─ 说明：MIME 类型标识为图片附件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 └─ IMAGE_NOTE = "vnd.android.cursor.item/image_note"（自定义MIME类型）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├─ values.put(DataColumns.CONTENT, uri.toString())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 ├─ 说明：将 Uri 转换为字符串后存储在 CONTENT 字段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 │        这是图片在系统中的访问路径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 └─ 存储格式例如："content://com.android.providers.media.documents/document/image%3A12345"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└─ values.put(DataColumns.DATA3, getDisplayName(uri))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   ├─ 说明：DATA3 字段用于存储图片的展示名称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  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   └─ getDisplayName() 实现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       ├─ 查询 OpenableColumns.DISPLAY_NAME 获取文件名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       ├─ 例如返回："photo_2024.jpg"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       └─ 异常情况默认返回："image"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├─ 执行数据库插入操作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├─ Uri result = getContentResolver().insert(Notes.CONTENT_DATA_URI, values)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 ├─ 说明：通过 ContentResolver 的 insert() 方法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 │        将 ContentValues 插入到 data 表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 └─ Notes.CONTENT_DATA_URI = "content://micode_notes/data"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├─ if (result == null)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 ├─ showToast(R.string.image_attach_failed)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 └─ return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    └─ 说明：插入失败，直接返回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└─ 同步更新各个状态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├─ updateAttachmentFlag(true)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│ ├─ 说明：更新 note 表的 has_attachment 字段为 1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│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│ ├─ 查询当前笔记有多少张图片：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│ │   SELECT COUNT(*) FROM data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│ │   WHERE note_id=? AND mime_type='vnd.android.cursor.item/image_note'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│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│ ├─ 如果计数 &gt; 0，则 has_attachment = 1，否则 = 0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│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│ └─ 更新 note 表：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│     UPDATE note SET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│       has_attachment=?,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│       local_modified=1,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│       modified_date=System.currentTimeMillis()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│     WHERE _id=?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├─ loadImageAttachment()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│ ├─ 说明：从数据库重新读取图片附件信息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│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│ ├─ 初始化变量：mImageDataId = 0, mImageUri = null, mImageDisplayName = null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│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│ ├─ 查询最新的一张图片记录：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│ │   SELECT _id, content, data3 FROM data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│ │   WHERE note_id=? AND mime_type='vnd.android.cursor.item/image_note'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│ │   ORDER BY _id DESC LIMIT 1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│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│ └─ 提取 _id（dataId）、content（Uri）、data3（名称）到成员变量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├─ invalidateOptionsMenu()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│ └─ 说明：重新绘制菜单，更新"打开/删除附件"菜单项的可见性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├─ setResult(RESULT_OK)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│ └─ 说明：设置返回结果为 OK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├─ showToast(R.string.image_attach_success)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│ └─ 说明：显示"图片已插入"的 Toast 提示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└─ refreshImagePreview()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  ├─ 说明：刷新编辑界面的图片预览区域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 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  ├─ if (!hasImageAttachment())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  │ ├─ mImagePreviewContainer.setVisibility(View.GONE)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  │ └─ 返回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 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  └─ else (有图片)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      ├─ mImagePreviewContainer.setVisibility(View.VISIBLE)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      │  └─ 说明：显示预览容器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     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      ├─ mImagePreviewName.setText(mImageDisplayName)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      │  └─ 说明：设置图片文件名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     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      └─ mImagePreview.setImageURI(Uri.parse(mImageUri))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          ├─ try-catch 异常处理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         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          └─ catch (Exception e)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              └─ setImageResource(android.R.drawable.ic_menu_report_image)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                 └─ 说明：加载失败时显示系统默认的错误图标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↓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</w:p>
    <w:p>
      <w:pPr>
        <w:shd w:val="clear" w:fill="E7E6E6"/>
        <w:spacing w:before="120" w:after="120"/>
        <w:ind w:left="720" w:right="720"/>
      </w:pPr>
      <w:r>
        <w:rPr>
          <w:rFonts w:ascii="Courier New" w:hAnsi="Courier New"/>
          <w:sz w:val="18"/>
        </w:rPr>
        <w:t>用户看到编辑界面中已显示图片缩略图和文件名</w:t>
      </w:r>
    </w:p>
    <w:p>
      <w:pPr>
        <w:pStyle w:val="5"/>
      </w:pPr>
      <w:r>
        <w:t>3.3.3 编辑界面图片预览实现</w:t>
      </w:r>
    </w:p>
    <w:p>
      <w:r>
        <w:t>布局文件结构 (note_edit.xml)：</w:t>
      </w:r>
    </w:p>
    <w:p/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>&lt;!-- 图片附件预览容器，初始状态隐藏 --&gt;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>&lt;LinearLayout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android:id="@+id/image_attachment_preview_container"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android:layout_width="match_parent"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android:layout_height="wrap_content"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android:orientation="vertical"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android:visibility="gone"&gt;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&lt;!-- 标题文本："图片预览" --&gt;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&lt;TextView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 android:id="@+id/tv_image_attachment_title"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 android:text="@string/image_attachment_preview_title" /&gt;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&lt;!-- 图片文件名显示 --&gt;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&lt;TextView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 android:id="@+id/tv_image_attachment_name" /&gt;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&lt;!-- 图片缩略图显示，固定高度 180dip --&gt;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&lt;ImageView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 android:id="@+id/iv_image_attachment_preview"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 android:layout_width="match_parent"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 android:layout_height="180dip"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 android:scaleType="centerCrop"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 android:background="@android:color/darker_gray" /&gt;</w:t>
      </w:r>
    </w:p>
    <w:p>
      <w:pPr>
        <w:shd w:val="clear" w:fill="E7E6E6"/>
        <w:spacing w:before="120" w:after="120"/>
        <w:ind w:left="720" w:right="720"/>
      </w:pPr>
      <w:r>
        <w:rPr>
          <w:rFonts w:ascii="Courier New" w:hAnsi="Courier New"/>
          <w:sz w:val="18"/>
        </w:rPr>
        <w:t>&lt;/LinearLayout&gt;</w:t>
      </w:r>
    </w:p>
    <w:p>
      <w:r>
        <w:t>预览容器的状态管理：</w:t>
      </w:r>
    </w:p>
    <w:p>
      <w:pPr>
        <w:pStyle w:val="16"/>
      </w:pPr>
      <w:r>
        <w:t>初始状态：visibility="gone"（隐藏）</w:t>
      </w:r>
    </w:p>
    <w:p>
      <w:pPr>
        <w:pStyle w:val="16"/>
      </w:pPr>
      <w:r>
        <w:t>加载笔记时：如果笔记有图片附件，则显示；无则隐藏</w:t>
      </w:r>
    </w:p>
    <w:p>
      <w:pPr>
        <w:pStyle w:val="16"/>
      </w:pPr>
      <w:r>
        <w:t>插入图片后：立即显示预览</w:t>
      </w:r>
    </w:p>
    <w:p>
      <w:pPr>
        <w:pStyle w:val="16"/>
      </w:pPr>
      <w:r>
        <w:t>删除图片后：隐藏预览</w:t>
      </w:r>
    </w:p>
    <w:p>
      <w:pPr>
        <w:pStyle w:val="5"/>
      </w:pPr>
      <w:r>
        <w:t>3.3.4 打开图片附件</w:t>
      </w:r>
    </w:p>
    <w:p>
      <w:r>
        <w:fldChar w:fldCharType="begin"/>
      </w:r>
      <w:r>
        <w:instrText xml:space="preserve"> HYPERLINK "流程图6-2.drawio" </w:instrText>
      </w:r>
      <w:r>
        <w:fldChar w:fldCharType="separate"/>
      </w:r>
      <w:r>
        <w:rPr>
          <w:rStyle w:val="136"/>
        </w:rPr>
        <w:t>流程图6-2.drawio</w:t>
      </w:r>
      <w:r>
        <w:fldChar w:fldCharType="end"/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>用户点击菜单选项"打开图片附件"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↓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>[NoteEditActivity.java]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>NoteEditActivity.onOptionsItemSelected(MenuItem item)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├─ if (itemId == R.id.menu_open_image_attachment)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└─ 调用 openImageAttachment()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↓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>[NoteEditActivity.java]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>NoteEditActivity.openImageAttachment()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├─ if (!hasImageAttachment())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├─ showToast(R.string.image_not_found)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└─ return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   └─ 说明：没有图片附件，显示提示并返回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└─ try-catch 异常处理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├─ Intent intent = new Intent(Intent.ACTION_VIEW)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│ └─ 说明：ACTION_VIEW 表示查看/打开文件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├─ intent.setDataAndType(Uri.parse(mImageUri), "image/*")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│ ├─ 说明：设置要打开的数据（图片 Uri）和 MIME 类型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│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│ └─ mImageUri 从数据库读取，例如："content://..."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├─ intent.addFlags(Intent.FLAG_GRANT_READ_URI_PERMISSION)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│ └─ 说明：授予被启动应用的读权限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├─ startActivity(intent)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│ └─ 说明：启动系统的图片查看器应用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└─ catch (ActivityNotFoundException e)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   └─ showToast(R.string.image_open_failed)</w:t>
      </w:r>
    </w:p>
    <w:p>
      <w:pPr>
        <w:shd w:val="clear" w:fill="E7E6E6"/>
        <w:spacing w:before="120" w:after="120"/>
        <w:ind w:left="720" w:right="720"/>
      </w:pPr>
      <w:r>
        <w:rPr>
          <w:rFonts w:ascii="Courier New" w:hAnsi="Courier New"/>
          <w:sz w:val="18"/>
        </w:rPr>
        <w:t xml:space="preserve">             └─ 说明：如果系统没有安装图片查看应用</w:t>
      </w:r>
    </w:p>
    <w:p>
      <w:pPr>
        <w:pStyle w:val="5"/>
      </w:pPr>
      <w:r>
        <w:t>3.3.5 删除图片附件</w:t>
      </w:r>
    </w:p>
    <w:p>
      <w:r>
        <w:fldChar w:fldCharType="begin"/>
      </w:r>
      <w:r>
        <w:instrText xml:space="preserve"> HYPERLINK "流程图6-3.drawio" </w:instrText>
      </w:r>
      <w:r>
        <w:fldChar w:fldCharType="separate"/>
      </w:r>
      <w:r>
        <w:rPr>
          <w:rStyle w:val="136"/>
        </w:rPr>
        <w:t>流程图6-3.drawio</w:t>
      </w:r>
      <w:r>
        <w:fldChar w:fldCharType="end"/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>用户点击菜单选项"删除图片附件"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↓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>[NoteEditActivity.java]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>NoteEditActivity.onOptionsItemSelected(MenuItem item)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├─ if (itemId == R.id.menu_delete_image_attachment)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└─ 调用 deleteImageAttachment()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↓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>[NoteEditActivity.java]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>NoteEditActivity.deleteImageAttachment()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├─ if (!hasImageAttachment())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├─ showToast(R.string.image_not_found)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└─ return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└─ deleteImageAttachmentInternal()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├─ 说明：此方法仅处理数据库删除，不涉及 UI 更新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└─ getContentResolver().delete(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    ContentUris.withAppendedId(Notes.CONTENT_DATA_URI, mImageDataId),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    null, null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  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  ├─ 说明：根据 dataId 删除 data 表中的这条图片记录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 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  └─ DELETE FROM data WHERE _id=?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↓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>删除后同步更新状态（回到 deleteImageAttachment()）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├─ updateAttachmentFlag(false)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└─ 说明：重新计算图片数量，更新 has_attachment 字段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├─ loadImageAttachment()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└─ 说明：重新加载（此时应为空）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├─ invalidateOptionsMenu()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└─ 说明：刷新菜单，隐藏"打开/删除附件"菜单项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├─ setResult(RESULT_OK)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└─ 说明：设置返回结果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├─ showToast(R.string.image_delete_success)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└─ 说明：显示"图片已删除"的提示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└─ refreshImagePreview()</w:t>
      </w:r>
    </w:p>
    <w:p>
      <w:pPr>
        <w:shd w:val="clear" w:fill="E7E6E6"/>
        <w:spacing w:before="120" w:after="120"/>
        <w:ind w:left="720" w:right="720"/>
      </w:pPr>
      <w:r>
        <w:rPr>
          <w:rFonts w:ascii="Courier New" w:hAnsi="Courier New"/>
          <w:sz w:val="18"/>
        </w:rPr>
        <w:t xml:space="preserve">      └─ 说明：隐藏预览容器</w:t>
      </w:r>
    </w:p>
    <w:p>
      <w:pPr>
        <w:pStyle w:val="5"/>
      </w:pPr>
      <w:r>
        <w:t>3.3.6 菜单项可见性控制</w:t>
      </w:r>
    </w:p>
    <w:p>
      <w:r>
        <w:fldChar w:fldCharType="begin"/>
      </w:r>
      <w:r>
        <w:instrText xml:space="preserve"> HYPERLINK "流程图6-4.drawio" </w:instrText>
      </w:r>
      <w:r>
        <w:fldChar w:fldCharType="separate"/>
      </w:r>
      <w:r>
        <w:rPr>
          <w:rStyle w:val="136"/>
        </w:rPr>
        <w:t>流程图6-4.drawio</w:t>
      </w:r>
      <w:r>
        <w:fldChar w:fldCharType="end"/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>[NoteEditActivity.java]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>NoteEditActivity.onPrepareOptionsMenu(Menu menu)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├─ 说明：每次菜单显示前调用，用于动态更新菜单状态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├─ // 处理提醒菜单项的可见性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├─ if (mWorkingNote.hasClockAlert())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 ├─ menu.findItem(R.id.menu_alert).setVisible(false)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 └─ menu.findItem(R.id.menu_delete_remind).setVisible(true)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└─ else (反之)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    ├─ menu.findItem(R.id.menu_alert).setVisible(true)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    └─ menu.findItem(R.id.menu_delete_remind).setVisible(false)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├─ // ==================== 图片菜单项可见性 ====================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├─ MenuItem openImageItem = menu.findItem(R.id.menu_open_image_attachment)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├─ MenuItem deleteImageItem = menu.findItem(R.id.menu_delete_image_attachment)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├─ if (openImageItem != null)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 └─ openImageItem.setVisible(hasImageAttachment())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    └─ 说明：仅在有图片时才显示"打开"菜单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├─ if (deleteImageItem != null)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 └─ deleteImageItem.setVisible(hasImageAttachment())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    └─ 说明：仅在有图片时才显示"删除"菜单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└─ // =====================================================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</w:t>
      </w:r>
    </w:p>
    <w:p>
      <w:pPr>
        <w:shd w:val="clear" w:fill="E7E6E6"/>
        <w:spacing w:before="120" w:after="120"/>
        <w:ind w:left="720" w:right="720"/>
      </w:pPr>
      <w:r>
        <w:rPr>
          <w:rFonts w:ascii="Courier New" w:hAnsi="Courier New"/>
          <w:sz w:val="18"/>
        </w:rPr>
        <w:t xml:space="preserve">  └─ return true</w:t>
      </w:r>
    </w:p>
    <w:p>
      <w:pPr>
        <w:pStyle w:val="5"/>
      </w:pPr>
      <w:r>
        <w:t>3.3.7 菜单定义（menu/note_edit.xml）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>&lt;!-- 图片插入功能菜单说明部分 --&gt;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>&lt;!-- 入口菜单：从系统选择一张 jpg/png，作为当前便签图片 --&gt;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>&lt;item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android:id="@+id/menu_insert_image"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android:title="@string/menu_insert_image" /&gt;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>&lt;!-- 操作菜单：打开当前便签已插入的图片 --&gt;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>&lt;item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android:id="@+id/menu_open_image_attachment"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android:title="@string/menu_open_image_attachment" /&gt;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>&lt;!-- 操作菜单：删除当前便签已插入的图片 --&gt;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>&lt;item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android:id="@+id/menu_delete_image_attachment"</w:t>
      </w:r>
    </w:p>
    <w:p>
      <w:pPr>
        <w:shd w:val="clear" w:fill="E7E6E6"/>
        <w:spacing w:before="120" w:after="120"/>
        <w:ind w:left="720" w:right="720"/>
      </w:pPr>
      <w:r>
        <w:rPr>
          <w:rFonts w:ascii="Courier New" w:hAnsi="Courier New"/>
          <w:sz w:val="18"/>
        </w:rPr>
        <w:t xml:space="preserve">    android:title="@string/menu_delete_image_attachment" /&gt;</w:t>
      </w:r>
    </w:p>
    <w:p>
      <w:pPr>
        <w:pStyle w:val="5"/>
      </w:pPr>
      <w:r>
        <w:t>3.3.8 数据存储方式</w:t>
      </w:r>
    </w:p>
    <w:p>
      <w:r>
        <w:t>图片数据存储在 data 表中（与文本内容并行存储）：</w:t>
      </w:r>
    </w:p>
    <w:p>
      <w:pPr>
        <w:pStyle w:val="5"/>
      </w:pPr>
      <w:r>
        <w:drawing>
          <wp:inline distT="0" distB="0" distL="114300" distR="114300">
            <wp:extent cx="5483225" cy="7352030"/>
            <wp:effectExtent l="0" t="0" r="3175" b="127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735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3.3.9 加载笔记时的图片处理</w:t>
      </w:r>
    </w:p>
    <w:p>
      <w:r>
        <w:fldChar w:fldCharType="begin"/>
      </w:r>
      <w:r>
        <w:instrText xml:space="preserve"> HYPERLINK "流程图6-5.drawio" </w:instrText>
      </w:r>
      <w:r>
        <w:fldChar w:fldCharType="separate"/>
      </w:r>
      <w:r>
        <w:rPr>
          <w:rStyle w:val="136"/>
        </w:rPr>
        <w:t>流程图6-5.drawio</w:t>
      </w:r>
      <w:r>
        <w:fldChar w:fldCharType="end"/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>用户打开已有图片的笔记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↓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>[NoteEditActivity.java]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>NoteEditActivity.onCreate(Bundle savedInstanceState)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├─ initActivityState(getIntent())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└─ WorkingNote.load(context, noteId) 加载笔记数据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    └─ 说明：详见 3.1.2 编辑笔记流程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└─ initResources()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└─ loadImageAttachment() 加载图片附件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  ├─ 说明：初始化图片相关成员变量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 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  ├─ 查询数据库获取最新的一张图片记录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  │ ├─ SELECT _id, content, data3 FROM data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  │ │   WHERE note_id=? AND mime_type='...'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  │ │   ORDER BY _id DESC LIMIT 1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  │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  │ └─ if (cursor.moveToFirst())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  │     ├─ mImageDataId = cursor.getLong(0)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  │     ├─ mImageUri = cursor.getString(1)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  │     └─ mImageDisplayName = cursor.getString(2)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  │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  └─ refreshImagePreview()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           └─ 根据 mImageUri 显示预览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 xml:space="preserve">  ↓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</w:p>
    <w:p>
      <w:pPr>
        <w:shd w:val="clear" w:fill="E7E6E6"/>
        <w:spacing w:before="120" w:after="120"/>
        <w:ind w:left="720" w:right="720"/>
      </w:pPr>
      <w:r>
        <w:rPr>
          <w:rFonts w:ascii="Courier New" w:hAnsi="Courier New"/>
          <w:sz w:val="18"/>
        </w:rPr>
        <w:t>编辑界面显示图片缩略图和文件名</w:t>
      </w:r>
    </w:p>
    <w:p>
      <w:pPr>
        <w:pStyle w:val="5"/>
      </w:pPr>
      <w:r>
        <w:t>3.3.10 核心数据结构</w:t>
      </w:r>
    </w:p>
    <w:p>
      <w:r>
        <w:t>NoteEditActivity 中的图片相关成员变量：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>// 图片选择器请求码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>private static final int REQUEST_CODE_PICK_IMAGE = 2001;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>// 当前便签图片附件缓存：data 主键、Uri 与展示名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>private long mImageDataId;              // data 表中这条记录的 _id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>private String mImageUri;               // 图片的 content:// Uri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>private String mImageDisplayName;       // 图片的文件名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>// 编辑页内联预览控件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>private View mImagePreviewContainer;    // 预览容器</w:t>
      </w:r>
    </w:p>
    <w:p>
      <w:pPr>
        <w:shd w:val="clear" w:fill="E7E6E6"/>
        <w:spacing w:before="120" w:after="120"/>
        <w:ind w:left="720" w:right="720"/>
        <w:rPr>
          <w:rFonts w:hint="eastAsia" w:ascii="Courier New" w:hAnsi="Courier New" w:eastAsia="宋体"/>
          <w:sz w:val="18"/>
          <w:lang w:eastAsia="zh-CN"/>
        </w:rPr>
      </w:pPr>
      <w:r>
        <w:rPr>
          <w:rFonts w:ascii="Courier New" w:hAnsi="Courier New"/>
          <w:sz w:val="18"/>
        </w:rPr>
        <w:t>private ImageView mImagePreview;        // 图片缩略图</w:t>
      </w:r>
    </w:p>
    <w:p>
      <w:pPr>
        <w:shd w:val="clear" w:fill="E7E6E6"/>
        <w:spacing w:before="120" w:after="120"/>
        <w:ind w:left="720" w:right="720"/>
      </w:pPr>
      <w:r>
        <w:rPr>
          <w:rFonts w:ascii="Courier New" w:hAnsi="Courier New"/>
          <w:sz w:val="18"/>
        </w:rPr>
        <w:t>private TextView mImagePreviewName;     // 文件名文本</w:t>
      </w:r>
    </w:p>
    <w:p>
      <w:pPr>
        <w:pStyle w:val="5"/>
      </w:pPr>
      <w:r>
        <w:t>3.3.11 功能限制与设计考量</w:t>
      </w:r>
    </w:p>
    <w:p>
      <w:r>
        <w:t>MVP 版本的设计限制：</w:t>
      </w:r>
    </w:p>
    <w:p>
      <w:pPr>
        <w:pStyle w:val="14"/>
      </w:pPr>
      <w:r>
        <w:t>单图片限制</w:t>
      </w:r>
    </w:p>
    <w:p>
      <w:pPr>
        <w:pStyle w:val="16"/>
      </w:pPr>
      <w:r>
        <w:t>每个笔记最多关联一张图片</w:t>
      </w:r>
    </w:p>
    <w:p>
      <w:pPr>
        <w:pStyle w:val="16"/>
      </w:pPr>
      <w:r>
        <w:t>插入新图片时自动删除旧图片</w:t>
      </w:r>
    </w:p>
    <w:p>
      <w:pPr>
        <w:pStyle w:val="14"/>
      </w:pPr>
      <w:r>
        <w:t>格式限制</w:t>
      </w:r>
    </w:p>
    <w:p>
      <w:pPr>
        <w:pStyle w:val="16"/>
      </w:pPr>
      <w:r>
        <w:t>仅支持 JPG 和 PNG 格式</w:t>
      </w:r>
    </w:p>
    <w:p>
      <w:pPr>
        <w:pStyle w:val="16"/>
      </w:pPr>
      <w:r>
        <w:t>通过 `EXTRA_MIME_TYPES` 参数限制选择器显示的文件类型</w:t>
      </w:r>
    </w:p>
    <w:p>
      <w:pPr>
        <w:pStyle w:val="14"/>
      </w:pPr>
      <w:r>
        <w:t>存储方式</w:t>
      </w:r>
    </w:p>
    <w:p>
      <w:pPr>
        <w:pStyle w:val="16"/>
      </w:pPr>
      <w:r>
        <w:t>图片 Uri 作为字符串存储在数据库中</w:t>
      </w:r>
    </w:p>
    <w:p>
      <w:pPr>
        <w:pStyle w:val="16"/>
      </w:pPr>
      <w:r>
        <w:t>不复制图片文件到应用私有目录</w:t>
      </w:r>
    </w:p>
    <w:p>
      <w:pPr>
        <w:pStyle w:val="16"/>
      </w:pPr>
      <w:r>
        <w:t>依赖系统内容提供者的持久化权限机制</w:t>
      </w:r>
    </w:p>
    <w:p>
      <w:pPr>
        <w:pStyle w:val="4"/>
        <w:numPr>
          <w:ilvl w:val="0"/>
          <w:numId w:val="7"/>
        </w:numPr>
        <w:tabs>
          <w:tab w:val="left" w:pos="360"/>
        </w:tabs>
        <w:rPr>
          <w:rFonts w:hint="default"/>
          <w:lang w:val="en-US" w:eastAsia="zh-CN"/>
        </w:rPr>
      </w:pPr>
      <w:r>
        <w:rPr>
          <w:rFonts w:hint="eastAsia" w:eastAsia="宋体"/>
          <w:lang w:val="en-US" w:eastAsia="zh-CN"/>
        </w:rPr>
        <w:t>截图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pStyle w:val="5"/>
        <w:numPr>
          <w:ilvl w:val="0"/>
          <w:numId w:val="0"/>
        </w:numPr>
        <w:ind w:firstLine="221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提交记录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219575" cy="6788785"/>
            <wp:effectExtent l="0" t="0" r="9525" b="5715"/>
            <wp:docPr id="3" name="图片 3" descr="屏幕截图_14-4-2026_17279_github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_14-4-2026_17279_github.com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678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pStyle w:val="6"/>
        <w:rPr>
          <w:rFonts w:hint="eastAsia"/>
          <w:i w:val="0"/>
          <w:iCs w:val="0"/>
          <w:lang w:val="en-US" w:eastAsia="zh-CN"/>
        </w:rPr>
      </w:pPr>
      <w:r>
        <w:rPr>
          <w:rFonts w:hint="eastAsia"/>
          <w:i w:val="0"/>
          <w:iCs w:val="0"/>
          <w:lang w:val="en-US" w:eastAsia="zh-CN"/>
        </w:rPr>
        <w:t>检测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478145" cy="4093210"/>
            <wp:effectExtent l="0" t="0" r="8255" b="8890"/>
            <wp:docPr id="5" name="图片 5" descr="屏幕截图 2026-04-17 1410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6-04-17 14105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409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D9D9E57"/>
    <w:multiLevelType w:val="singleLevel"/>
    <w:tmpl w:val="ED9D9E57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59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E3MmFmZjBmNzI3OTc2MTE2OWM4YTQzNmU1NDcyMWQ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4F5AC0"/>
    <w:rsid w:val="22F30004"/>
    <w:rsid w:val="5D833CF1"/>
    <w:rsid w:val="672229B1"/>
    <w:rsid w:val="684869E5"/>
    <w:rsid w:val="6BD16B23"/>
    <w:rsid w:val="6CC21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FollowedHyperlink"/>
    <w:basedOn w:val="132"/>
    <w:semiHidden/>
    <w:unhideWhenUsed/>
    <w:qFormat/>
    <w:uiPriority w:val="99"/>
    <w:rPr>
      <w:color w:val="800080"/>
      <w:u w:val="single"/>
    </w:rPr>
  </w:style>
  <w:style w:type="character" w:styleId="135">
    <w:name w:val="Emphasis"/>
    <w:basedOn w:val="132"/>
    <w:qFormat/>
    <w:uiPriority w:val="20"/>
    <w:rPr>
      <w:i/>
      <w:iCs/>
    </w:rPr>
  </w:style>
  <w:style w:type="character" w:styleId="136">
    <w:name w:val="Hyperlink"/>
    <w:basedOn w:val="132"/>
    <w:semiHidden/>
    <w:unhideWhenUsed/>
    <w:qFormat/>
    <w:uiPriority w:val="99"/>
    <w:rPr>
      <w:color w:val="0000FF"/>
      <w:u w:val="single"/>
    </w:rPr>
  </w:style>
  <w:style w:type="character" w:customStyle="1" w:styleId="137">
    <w:name w:val="Header Char"/>
    <w:basedOn w:val="132"/>
    <w:link w:val="25"/>
    <w:qFormat/>
    <w:uiPriority w:val="99"/>
  </w:style>
  <w:style w:type="character" w:customStyle="1" w:styleId="138">
    <w:name w:val="Footer Char"/>
    <w:basedOn w:val="132"/>
    <w:link w:val="24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2"/>
    <w:link w:val="19"/>
    <w:qFormat/>
    <w:uiPriority w:val="99"/>
  </w:style>
  <w:style w:type="character" w:customStyle="1" w:styleId="147">
    <w:name w:val="Body Text 2 Char"/>
    <w:basedOn w:val="132"/>
    <w:link w:val="28"/>
    <w:qFormat/>
    <w:uiPriority w:val="99"/>
  </w:style>
  <w:style w:type="character" w:customStyle="1" w:styleId="148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9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2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2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jpe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280</TotalTime>
  <ScaleCrop>false</ScaleCrop>
  <LinksUpToDate>false</LinksUpToDate>
  <CharactersWithSpaces>0</CharactersWithSpaces>
  <Application>WPS Office_11.1.0.14252_F1E327BC-269C-435d-A152-05C5408002CA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WPS_1767260740</cp:lastModifiedBy>
  <dcterms:modified xsi:type="dcterms:W3CDTF">2026-04-18T12:57:25Z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2052-11.1.0.14252</vt:lpwstr>
  </property>
  <property fmtid="{D5CDD505-2E9C-101B-9397-08002B2CF9AE}" pid="3" name="ICV">
    <vt:lpwstr>7101C455E3BF4D57BDEDEF0626F177E8_12</vt:lpwstr>
  </property>
</Properties>
</file>